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  <w:rPr>
          <w:rFonts w:hint="eastAsia" w:ascii="黑体" w:hAnsi="黑体" w:eastAsia="黑体" w:cs="黑体"/>
          <w:color w:val="auto"/>
          <w:sz w:val="44"/>
          <w:szCs w:val="44"/>
        </w:rPr>
      </w:pPr>
      <w:r>
        <w:rPr>
          <w:rFonts w:hint="eastAsia" w:ascii="黑体" w:hAnsi="黑体" w:eastAsia="黑体" w:cs="黑体"/>
          <w:color w:val="auto"/>
          <w:sz w:val="44"/>
          <w:szCs w:val="44"/>
        </w:rPr>
        <w:t>Bestfit智能健康管理小程序产品需求文档</w:t>
      </w:r>
    </w:p>
    <w:p>
      <w:pPr>
        <w:pStyle w:val="3"/>
      </w:pPr>
      <w:r>
        <w:t>一、文档信息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文档名称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Bestfit 智能健康管理小程序 V1.0 PRD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产品版本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V1.0 内测版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产品形态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基于微信开发者工具开发的多端应用，支持生成安卓APK、iOS IPA安装包，可直接下载安装到手机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撰写人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产品负责人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编写日期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2026-06-13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文档状态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内测迭代中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适用范围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产品、研发、测试、设计团队协作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代码仓库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https://github.com/zxlovefly/Bestfit</w:t>
            </w:r>
          </w:p>
        </w:tc>
      </w:tr>
    </w:tbl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</w:t>
      </w:r>
      <w:r>
        <w:rPr>
          <w:rFonts w:hint="eastAsia" w:ascii="黑体" w:hAnsi="黑体" w:eastAsia="黑体" w:cs="黑体"/>
          <w:b/>
          <w:bCs/>
        </w:rPr>
        <w:t>产品概述</w:t>
      </w:r>
    </w:p>
    <w:p>
      <w:pPr>
        <w:pStyle w:val="4"/>
      </w:pPr>
      <w:r>
        <w:t>2.1 产品背景</w:t>
      </w:r>
    </w:p>
    <w:p>
      <w:r>
        <w:t>当前大众健康管理需求持续增长，但普遍存在三类痛点：</w:t>
      </w:r>
    </w:p>
    <w:p>
      <w:pPr>
        <w:pStyle w:val="14"/>
        <w:numPr>
          <w:numId w:val="0"/>
        </w:numPr>
        <w:ind w:leftChars="0"/>
      </w:pPr>
      <w:r>
        <w:t>1.  方案不个性化：通用饮食运动模板无法匹配不同性别、身高体重、健身目标的用户差异；</w:t>
      </w:r>
    </w:p>
    <w:p>
      <w:pPr>
        <w:pStyle w:val="14"/>
        <w:numPr>
          <w:numId w:val="0"/>
        </w:numPr>
        <w:ind w:leftChars="0"/>
      </w:pPr>
      <w:r>
        <w:t>2.  记录成本高：多类健康数据分散在不同工具中，缺少一站式记录与汇总分析入口；</w:t>
      </w:r>
    </w:p>
    <w:p>
      <w:pPr>
        <w:pStyle w:val="14"/>
        <w:numPr>
          <w:numId w:val="0"/>
        </w:numPr>
        <w:ind w:leftChars="0"/>
      </w:pPr>
      <w:r>
        <w:t>3.  数据无洞察：用户仅能记录数据，无法获得可落地的健康优化建议，难以形成长期管理闭环。</w:t>
      </w:r>
    </w:p>
    <w:p>
      <w:r>
        <w:t>Bestfit 以微信小程序为基础载体，基于微信开发者工具实现多端适配，支持打包生成安卓APK、iOS IPA独立安装包，结合大模型能力，为用户提供「轻量化记录 + 个性化方案 + AI 智能分析」的一站式健康管理服务。</w:t>
      </w:r>
    </w:p>
    <w:p>
      <w:pPr>
        <w:pStyle w:val="4"/>
      </w:pPr>
      <w:r>
        <w:t>2.2 产品目标</w:t>
      </w:r>
    </w:p>
    <w:p>
      <w:pPr>
        <w:pStyle w:val="14"/>
        <w:numPr>
          <w:numId w:val="0"/>
        </w:numPr>
        <w:ind w:leftChars="0"/>
      </w:pPr>
      <w:r>
        <w:t>1.  核心目标：打造轻量化健康管理工具，覆盖饮食、运动、体重、女性健康等核心场景，完成 MVP 验证；</w:t>
      </w:r>
    </w:p>
    <w:p>
      <w:pPr>
        <w:pStyle w:val="14"/>
        <w:numPr>
          <w:numId w:val="0"/>
        </w:numPr>
        <w:ind w:leftChars="0"/>
      </w:pPr>
      <w:r>
        <w:t>2.  功能目标：实现基础数据记录、科学热量计算、AI 个性化分析三大核心能力；</w:t>
      </w:r>
    </w:p>
    <w:p>
      <w:pPr>
        <w:pStyle w:val="14"/>
        <w:numPr>
          <w:numId w:val="0"/>
        </w:numPr>
        <w:ind w:leftChars="0"/>
      </w:pPr>
      <w:r>
        <w:t>3.  体验目标：核心操作路径 ≤3 步，AI 分析响应速度 ≤5s，内测用户功能满意度 ≥85%；</w:t>
      </w:r>
    </w:p>
    <w:p>
      <w:pPr>
        <w:pStyle w:val="14"/>
        <w:numPr>
          <w:numId w:val="0"/>
        </w:numPr>
        <w:ind w:leftChars="0"/>
      </w:pPr>
      <w:r>
        <w:t>4.  多端目标：实现微信小程序、安卓APP、iOS APP多端统一体验，支持用户按需选择使用形态。</w:t>
      </w:r>
    </w:p>
    <w:p>
      <w:pPr>
        <w:pStyle w:val="4"/>
      </w:pPr>
      <w:r>
        <w:t>2.3 产品定位</w:t>
      </w:r>
    </w:p>
    <w:p>
      <w:pPr>
        <w:ind w:firstLine="440" w:firstLineChars="200"/>
      </w:pPr>
      <w:r>
        <w:t>AI 驱动的个性化轻量健康管理多端应用，面向大众健身与健康管理用户，以科学计算为基础、大模型分析为增值点，提供低门槛、高实用性的健康管理服务，支持微信小程序、安卓、iOS多端使用。</w:t>
      </w:r>
    </w:p>
    <w:p>
      <w:pPr>
        <w:pStyle w:val="4"/>
      </w:pPr>
      <w:r>
        <w:t>2.4 目标用户</w:t>
      </w:r>
    </w:p>
    <w:p>
      <w:pPr>
        <w:pStyle w:val="14"/>
        <w:numPr>
          <w:numId w:val="0"/>
        </w:numPr>
        <w:ind w:leftChars="0"/>
      </w:pPr>
      <w:r>
        <w:t>1.  核心用户：18-35 岁有健身/体重管理需求的年轻群体，有基础健康认知，追求个性化方案；</w:t>
      </w:r>
    </w:p>
    <w:p>
      <w:pPr>
        <w:pStyle w:val="14"/>
        <w:numPr>
          <w:numId w:val="0"/>
        </w:numPr>
        <w:ind w:leftChars="0"/>
      </w:pPr>
      <w:r>
        <w:t>2.  细分用户：有经期健康管理需求的女性用户；</w:t>
      </w:r>
    </w:p>
    <w:p>
      <w:pPr>
        <w:pStyle w:val="14"/>
        <w:numPr>
          <w:numId w:val="0"/>
        </w:numPr>
        <w:ind w:leftChars="0"/>
      </w:pPr>
      <w:r>
        <w:t>3.  用户特征：习惯使用轻量化应用，愿意记录健康数据，对 AI 工具接受度高，支持多端使用场景。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三、产品整体架构</w:t>
      </w:r>
    </w:p>
    <w:p>
      <w:pPr>
        <w:pStyle w:val="4"/>
      </w:pPr>
      <w:r>
        <w:t>3.1 功能总架构</w:t>
      </w:r>
    </w:p>
    <w:p>
      <w:r>
        <w:t>产品底部设置 5 个一级 Tab，整体架构如下：</w:t>
      </w:r>
    </w:p>
    <w:p>
      <w:pPr>
        <w:pStyle w:val="16"/>
        <w:numPr>
          <w:numId w:val="0"/>
        </w:numPr>
        <w:ind w:leftChars="0"/>
      </w:pPr>
      <w:r>
        <w:t>首页：数据概览、快捷入口、核心功能引导</w:t>
      </w:r>
    </w:p>
    <w:p>
      <w:pPr>
        <w:pStyle w:val="16"/>
        <w:numPr>
          <w:numId w:val="0"/>
        </w:numPr>
        <w:ind w:leftChars="0"/>
      </w:pPr>
      <w:r>
        <w:t>记账（记录）：饮食、运动、喝水、排便全场景记录</w:t>
      </w:r>
    </w:p>
    <w:p>
      <w:pPr>
        <w:pStyle w:val="16"/>
        <w:numPr>
          <w:numId w:val="0"/>
        </w:numPr>
        <w:ind w:leftChars="0"/>
      </w:pPr>
      <w:r>
        <w:t xml:space="preserve"> 智慧生活：AI 健康助手、智能分析报告</w:t>
      </w:r>
    </w:p>
    <w:p>
      <w:pPr>
        <w:pStyle w:val="16"/>
        <w:numPr>
          <w:numId w:val="0"/>
        </w:numPr>
        <w:ind w:leftChars="0"/>
      </w:pPr>
      <w:r>
        <w:t>计划：体重目标管理、个性化健康方案</w:t>
      </w:r>
    </w:p>
    <w:p>
      <w:pPr>
        <w:pStyle w:val="16"/>
        <w:numPr>
          <w:numId w:val="0"/>
        </w:numPr>
        <w:ind w:leftChars="0"/>
      </w:pPr>
      <w:r>
        <w:t>我的：个人资料、设置、数据管理</w:t>
      </w:r>
    </w:p>
    <w:p>
      <w:r>
        <w:t>多端适配说明：所有功能在微信小程序、安卓APK、iOS IPA端保持统一交互逻辑与视觉风格，多端数据同步互通。</w:t>
      </w:r>
    </w:p>
    <w:p>
      <w:pPr>
        <w:pStyle w:val="4"/>
      </w:pPr>
      <w:r>
        <w:t>3.2 核心用户旅程</w:t>
      </w:r>
    </w:p>
    <w:p>
      <w:r>
        <w:t>用户首次使用：进入应用 → 完善个人身体资料 → 系统自动计算热量目标 → 日常记录饮食/运动 → 查看 AI 周/月分析报告 → 优化健康行为 → 追踪体重目标进度，全流程支持微信小程序、手机APP多端无缝切换。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四、核心功能详细需求</w:t>
      </w:r>
    </w:p>
    <w:p>
      <w:pPr>
        <w:pStyle w:val="4"/>
      </w:pPr>
      <w:r>
        <w:t>4.1 首页模块</w:t>
      </w:r>
    </w:p>
    <w:p>
      <w:pPr>
        <w:pStyle w:val="5"/>
      </w:pPr>
      <w:r>
        <w:t>4.1.1 顶部问候与天气卡片</w:t>
      </w:r>
    </w:p>
    <w:p>
      <w:pPr>
        <w:ind w:firstLine="440" w:firstLineChars="200"/>
      </w:pPr>
      <w:r>
        <w:t>功能描述：根据时间展示对应问候语（早上好/下午好/傍晚好），展示实时天气、温度、日期与使用天数，提供生活提示（如防晒、补水）。</w:t>
      </w:r>
    </w:p>
    <w:p>
      <w:pPr>
        <w:ind w:firstLine="440" w:firstLineChars="200"/>
      </w:pPr>
      <w:r>
        <w:t>用户场景：用户打开小程序/APP快速获取当日环境信息，建立产品使用仪式感。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问候语按时段自动切换：6:00-12:00 早上好、12:00-18:00 下午好、18:00-24:00 傍晚好；</w:t>
      </w:r>
    </w:p>
    <w:p>
      <w:pPr>
        <w:pStyle w:val="14"/>
        <w:numPr>
          <w:numId w:val="0"/>
        </w:numPr>
        <w:ind w:leftChars="0" w:firstLine="440" w:firstLineChars="200"/>
      </w:pPr>
      <w:r>
        <w:t>2.  天气数据调用第三方天气接口，基于用户定位展示当前温度、天气状况与生活指数；</w:t>
      </w:r>
    </w:p>
    <w:p>
      <w:pPr>
        <w:pStyle w:val="14"/>
        <w:numPr>
          <w:numId w:val="0"/>
        </w:numPr>
        <w:ind w:leftChars="0" w:firstLine="440" w:firstLineChars="200"/>
      </w:pPr>
      <w:r>
        <w:t>3.  使用天数从用户首次授权登录日开始累计。</w:t>
      </w:r>
    </w:p>
    <w:p>
      <w:pPr>
        <w:pStyle w:val="5"/>
      </w:pPr>
      <w:r>
        <w:t>4.1.2 热量管理概览</w:t>
      </w:r>
    </w:p>
    <w:p>
      <w:pPr>
        <w:ind w:firstLine="440" w:firstLineChars="200"/>
      </w:pPr>
      <w:r>
        <w:t>功能描述：以环形图可视化展示当日热量摄入、消耗与剩余额度，直观呈现热量平衡状态。</w:t>
      </w:r>
    </w:p>
    <w:p>
      <w:pPr>
        <w:ind w:firstLine="440" w:firstLineChars="200"/>
      </w:pPr>
      <w:r>
        <w:t>用户场景：用户快速查看当日热量完成进度，控制饮食与运动安排。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展示数据：当日消耗热量（基础代谢+运动消耗）、当日摄入热量、目标摄入热量；</w:t>
      </w:r>
    </w:p>
    <w:p>
      <w:pPr>
        <w:pStyle w:val="14"/>
        <w:numPr>
          <w:numId w:val="0"/>
        </w:numPr>
        <w:ind w:leftChars="0" w:firstLine="440" w:firstLineChars="200"/>
      </w:pPr>
      <w:r>
        <w:t>2.  环形图进度 = 当日摄入 / 目标摄入，超出目标时颜色变为警示色；</w:t>
      </w:r>
    </w:p>
    <w:p>
      <w:pPr>
        <w:pStyle w:val="14"/>
        <w:numPr>
          <w:numId w:val="0"/>
        </w:numPr>
        <w:ind w:leftChars="0" w:firstLine="440" w:firstLineChars="200"/>
      </w:pPr>
      <w:r>
        <w:t>3.  用户未完善资料时，显示「完善资料获取个性化方案」引导入口。</w:t>
      </w:r>
    </w:p>
    <w:p>
      <w:pPr>
        <w:pStyle w:val="5"/>
      </w:pPr>
      <w:r>
        <w:t>4.1.3 快捷功能入口</w:t>
      </w:r>
    </w:p>
    <w:p>
      <w:pPr>
        <w:ind w:firstLine="440" w:firstLineChars="200"/>
      </w:pPr>
      <w:r>
        <w:t>功能描述：以卡片形式展示 4 个高频记录入口，降低用户操作路径。</w:t>
      </w:r>
    </w:p>
    <w:p>
      <w:pPr>
        <w:ind w:firstLine="440" w:firstLineChars="200"/>
      </w:pPr>
      <w:r>
        <w:t>入口列表：喝水记录、记录饮食、运动打卡、便便记录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220" w:firstLineChars="100"/>
      </w:pPr>
      <w:r>
        <w:t>1.  每个入口展示当日完成进度，如喝水 0/1800ml、饮食 0/3130 千卡；</w:t>
      </w:r>
    </w:p>
    <w:p>
      <w:pPr>
        <w:pStyle w:val="14"/>
        <w:numPr>
          <w:numId w:val="0"/>
        </w:numPr>
        <w:ind w:leftChars="0" w:firstLine="220" w:firstLineChars="100"/>
      </w:pPr>
      <w:r>
        <w:t>2.  点击入口直接跳转至对应记录页面；</w:t>
      </w:r>
    </w:p>
    <w:p>
      <w:pPr>
        <w:pStyle w:val="14"/>
        <w:numPr>
          <w:numId w:val="0"/>
        </w:numPr>
        <w:ind w:leftChars="0" w:firstLine="220" w:firstLineChars="100"/>
      </w:pPr>
      <w:r>
        <w:t>3.  下方设置女性健康专属入口，面向女性用户展示经期追踪功能。</w:t>
      </w:r>
    </w:p>
    <w:p>
      <w:pPr>
        <w:pStyle w:val="4"/>
      </w:pPr>
      <w:r>
        <w:t>4.2 记录模块</w:t>
      </w:r>
    </w:p>
    <w:p>
      <w:pPr>
        <w:pStyle w:val="5"/>
      </w:pPr>
      <w:r>
        <w:t>4.2.1 饮食记录</w:t>
      </w:r>
    </w:p>
    <w:p>
      <w:pPr>
        <w:ind w:firstLine="440" w:firstLineChars="200"/>
      </w:pPr>
      <w:r>
        <w:t>功能描述：支持用户录入当日饮食，自动计算摄入热量，汇总到当日热量总览。</w:t>
      </w:r>
    </w:p>
    <w:p>
      <w:pPr>
        <w:ind w:firstLine="440" w:firstLineChars="200"/>
      </w:pPr>
      <w:r>
        <w:t>用户场景：用户用餐后记录食物种类与分量，追踪每日热量摄入。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内置基础食物热量数据库，支持搜索食物选择对应分量；</w:t>
      </w:r>
    </w:p>
    <w:p>
      <w:pPr>
        <w:pStyle w:val="14"/>
        <w:numPr>
          <w:numId w:val="0"/>
        </w:numPr>
        <w:ind w:leftChars="0" w:firstLine="440" w:firstLineChars="200"/>
      </w:pPr>
      <w:r>
        <w:t>2.  支持自定义添加食物与热量值；</w:t>
      </w:r>
    </w:p>
    <w:p>
      <w:pPr>
        <w:pStyle w:val="14"/>
        <w:numPr>
          <w:numId w:val="0"/>
        </w:numPr>
        <w:ind w:leftChars="0" w:firstLine="440" w:firstLineChars="200"/>
      </w:pPr>
      <w:r>
        <w:t>3.  按早餐/午餐/晚餐/加餐分类展示，支持修改与删除记录。</w:t>
      </w:r>
    </w:p>
    <w:p>
      <w:pPr>
        <w:pStyle w:val="5"/>
      </w:pPr>
      <w:r>
        <w:t>4.2.2 运动打卡</w:t>
      </w:r>
    </w:p>
    <w:p>
      <w:pPr>
        <w:ind w:firstLine="440" w:firstLineChars="200"/>
      </w:pPr>
      <w:r>
        <w:t>功能描述：记录运动类型与时长，自动计算运动消耗热量。</w:t>
      </w:r>
    </w:p>
    <w:p>
      <w:pPr>
        <w:ind w:firstLine="440" w:firstLineChars="200"/>
      </w:pPr>
      <w:r>
        <w:t>用户场景：用户运动完成后打卡，累计当日消耗热量。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内置常见运动 MET 值库，根据用户体重与运动时长自动计算消耗热量；</w:t>
      </w:r>
    </w:p>
    <w:p>
      <w:pPr>
        <w:pStyle w:val="14"/>
        <w:numPr>
          <w:numId w:val="0"/>
        </w:numPr>
        <w:ind w:leftChars="0" w:firstLine="440" w:firstLineChars="200"/>
      </w:pPr>
      <w:r>
        <w:t>2.  支持自定义运动类型与消耗值；</w:t>
      </w:r>
    </w:p>
    <w:p>
      <w:pPr>
        <w:pStyle w:val="14"/>
        <w:numPr>
          <w:numId w:val="0"/>
        </w:numPr>
        <w:ind w:leftChars="0" w:firstLine="440" w:firstLineChars="200"/>
      </w:pPr>
      <w:r>
        <w:t>3.  运动消耗数据实时同步至首页热量概览。</w:t>
      </w:r>
    </w:p>
    <w:p>
      <w:pPr>
        <w:pStyle w:val="5"/>
      </w:pPr>
      <w:r>
        <w:t>4.2.3 喝水记录</w:t>
      </w:r>
    </w:p>
    <w:p>
      <w:pPr>
        <w:ind w:firstLine="440" w:firstLineChars="200"/>
      </w:pPr>
      <w:r>
        <w:t>功能描述：记录每日饮水量，展示当日目标与完成进度。</w:t>
      </w:r>
    </w:p>
    <w:p>
      <w:pPr>
        <w:ind w:firstLine="440" w:firstLineChars="200"/>
      </w:pPr>
      <w:r>
        <w:t>业务规则：</w:t>
      </w:r>
    </w:p>
    <w:p>
      <w:pPr>
        <w:ind w:firstLine="440" w:firstLineChars="200"/>
      </w:pPr>
      <w:r>
        <w:t>1.  默认每日目标 1800ml，支持用户自定义修改；</w:t>
      </w:r>
    </w:p>
    <w:p>
      <w:pPr>
        <w:pStyle w:val="14"/>
        <w:numPr>
          <w:numId w:val="0"/>
        </w:numPr>
        <w:ind w:leftChars="0" w:firstLine="440" w:firstLineChars="200"/>
      </w:pPr>
      <w:r>
        <w:t>2.  支持一键添加固定容量（200ml/500ml），支持自定义容量；</w:t>
      </w:r>
    </w:p>
    <w:p>
      <w:pPr>
        <w:pStyle w:val="14"/>
        <w:numPr>
          <w:numId w:val="0"/>
        </w:numPr>
        <w:ind w:leftChars="0" w:firstLine="440" w:firstLineChars="200"/>
      </w:pPr>
      <w:r>
        <w:t>3.  达成当日目标时给予正向反馈提示。</w:t>
      </w:r>
    </w:p>
    <w:p>
      <w:pPr>
        <w:pStyle w:val="5"/>
      </w:pPr>
      <w:r>
        <w:t>4.2.4 排便记录</w:t>
      </w:r>
    </w:p>
    <w:p>
      <w:pPr>
        <w:ind w:firstLine="440" w:firstLineChars="200"/>
      </w:pPr>
      <w:r>
        <w:t>功能描述：肠道健康打卡，记录每日排便情况。</w:t>
      </w:r>
    </w:p>
    <w:p>
      <w:pPr>
        <w:ind w:firstLine="440" w:firstLineChars="200"/>
      </w:pPr>
      <w:r>
        <w:t>业务规则：支持一键打卡，按日期展示历史记录，培养用户健康习惯。</w:t>
      </w:r>
    </w:p>
    <w:p>
      <w:pPr>
        <w:pStyle w:val="4"/>
      </w:pPr>
      <w:r>
        <w:t>4.3 智慧生活（AI 模块）</w:t>
      </w:r>
    </w:p>
    <w:p>
      <w:pPr>
        <w:pStyle w:val="5"/>
      </w:pPr>
      <w:r>
        <w:t>4.3.1 AI 健康对话助手</w:t>
      </w:r>
    </w:p>
    <w:p>
      <w:pPr>
        <w:ind w:firstLine="440" w:firstLineChars="200"/>
      </w:pPr>
      <w:r>
        <w:t>功能描述：接入大模型，支持用户以自然语言咨询饮食、运动、健康相关问题。</w:t>
      </w:r>
    </w:p>
    <w:p>
      <w:pPr>
        <w:ind w:firstLine="440" w:firstLineChars="200"/>
      </w:pPr>
      <w:r>
        <w:t>用户场景：用户对饮食搭配、运动动作、健康知识有疑问时，直接向 AI 咨询。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预设快捷提问入口：食物热量查询、分析训练计划、定制减脂计划等；</w:t>
      </w:r>
    </w:p>
    <w:p>
      <w:pPr>
        <w:pStyle w:val="14"/>
        <w:numPr>
          <w:numId w:val="0"/>
        </w:numPr>
        <w:ind w:leftChars="0" w:firstLine="440" w:firstLineChars="200"/>
      </w:pPr>
      <w:r>
        <w:t>2.  支持图片上传识别食物（后续迭代），当前支持文字问答；</w:t>
      </w:r>
    </w:p>
    <w:p>
      <w:pPr>
        <w:pStyle w:val="14"/>
        <w:numPr>
          <w:numId w:val="0"/>
        </w:numPr>
        <w:ind w:leftChars="0" w:firstLine="440" w:firstLineChars="200"/>
      </w:pPr>
      <w:r>
        <w:t>3.  对 AI 输出内容做安全过滤，禁止输出医疗诊断类违规内容；</w:t>
      </w:r>
    </w:p>
    <w:p>
      <w:pPr>
        <w:pStyle w:val="14"/>
        <w:numPr>
          <w:numId w:val="0"/>
        </w:numPr>
        <w:ind w:leftChars="0" w:firstLine="440" w:firstLineChars="200"/>
      </w:pPr>
      <w:r>
        <w:t>4.  明确能力边界：仅提供健康参考建议，不替代专业医疗诊断。</w:t>
      </w:r>
    </w:p>
    <w:p>
      <w:pPr>
        <w:pStyle w:val="5"/>
      </w:pPr>
      <w:r>
        <w:t>4.3.2 AI 周/月健康分析报告</w:t>
      </w:r>
    </w:p>
    <w:p>
      <w:pPr>
        <w:ind w:firstLine="440" w:firstLineChars="200"/>
      </w:pPr>
      <w:r>
        <w:t>功能描述：基于用户周期内的饮食、运动、体重数据，大模型自动生成健康总结与优化建议。</w:t>
      </w:r>
    </w:p>
    <w:p>
      <w:pPr>
        <w:ind w:firstLine="440" w:firstLineChars="200"/>
      </w:pPr>
      <w:r>
        <w:t>用户场景：用户每周/每月查看整体健康状况，获取可落地的改进方向。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数据维度：热量摄入达标率、运动频次、体重变化趋势、喝水完成率；</w:t>
      </w:r>
    </w:p>
    <w:p>
      <w:pPr>
        <w:pStyle w:val="14"/>
        <w:numPr>
          <w:numId w:val="0"/>
        </w:numPr>
        <w:ind w:leftChars="0" w:firstLine="440" w:firstLineChars="200"/>
      </w:pPr>
      <w:r>
        <w:t>2.  输出内容：周期数据总结、亮点与问题分析、具体可执行的优化建议；</w:t>
      </w:r>
    </w:p>
    <w:p>
      <w:pPr>
        <w:pStyle w:val="14"/>
        <w:numPr>
          <w:numId w:val="0"/>
        </w:numPr>
        <w:ind w:leftChars="0" w:firstLine="440" w:firstLineChars="200"/>
      </w:pPr>
      <w:r>
        <w:t>3.  Prompt 针对健康场景专项优化，确保建议贴合用户身体指标与目标。</w:t>
      </w:r>
    </w:p>
    <w:p>
      <w:pPr>
        <w:pStyle w:val="4"/>
      </w:pPr>
      <w:r>
        <w:t>4.4 计划模块</w:t>
      </w:r>
    </w:p>
    <w:p>
      <w:pPr>
        <w:pStyle w:val="5"/>
      </w:pPr>
      <w:r>
        <w:t>4.4.1 体重目标管理</w:t>
      </w:r>
    </w:p>
    <w:p>
      <w:pPr>
        <w:ind w:firstLine="440" w:firstLineChars="200"/>
      </w:pPr>
      <w:r>
        <w:t>功能描述：用户设置健身目标（增肌增重/减脂/维持）与目标体重，系统计算预计达成周期，展示进度。</w:t>
      </w:r>
    </w:p>
    <w:p>
      <w:pPr>
        <w:ind w:firstLine="440" w:firstLineChars="200"/>
      </w:pPr>
      <w:r>
        <w:t>用户场景：用户明确健康目标，追踪体重变化与达成进度。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目标类型：增肌增重、减脂减重、维持体重三选一；</w:t>
      </w:r>
    </w:p>
    <w:p>
      <w:pPr>
        <w:pStyle w:val="14"/>
        <w:numPr>
          <w:numId w:val="0"/>
        </w:numPr>
        <w:ind w:leftChars="0" w:firstLine="440" w:firstLineChars="200"/>
      </w:pPr>
      <w:r>
        <w:t>2.  展示数据：当前体重、初始体重、目标体重、差值、预计达成天数；</w:t>
      </w:r>
    </w:p>
    <w:p>
      <w:pPr>
        <w:pStyle w:val="14"/>
        <w:numPr>
          <w:numId w:val="0"/>
        </w:numPr>
        <w:ind w:leftChars="0" w:firstLine="440" w:firstLineChars="200"/>
      </w:pPr>
      <w:r>
        <w:t>3.  支持 7 天 /14 天 /30 天体重趋势图展示，记录越多趋势越完整。</w:t>
      </w:r>
    </w:p>
    <w:p>
      <w:pPr>
        <w:pStyle w:val="5"/>
      </w:pPr>
      <w:r>
        <w:t>4.4.2 个性化热量方案</w:t>
      </w:r>
    </w:p>
    <w:p>
      <w:pPr>
        <w:ind w:firstLine="440" w:firstLineChars="200"/>
      </w:pPr>
      <w:r>
        <w:t>功能描述：根据用户性别、身高、体重、年龄、健身目标，自动计算每日热量目标与营养建议。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基于 BMR 基础代谢公式 + TDEE 活动系数计算每日总消耗；</w:t>
      </w:r>
    </w:p>
    <w:p>
      <w:pPr>
        <w:pStyle w:val="14"/>
        <w:numPr>
          <w:numId w:val="0"/>
        </w:numPr>
        <w:ind w:leftChars="0" w:firstLine="440" w:firstLineChars="200"/>
      </w:pPr>
      <w:r>
        <w:t>2.  结合目标调整热量：增肌盈余 300-500 千卡、减脂赤字 300-500 千卡、维持持平；</w:t>
      </w:r>
    </w:p>
    <w:p>
      <w:pPr>
        <w:pStyle w:val="14"/>
        <w:numPr>
          <w:numId w:val="0"/>
        </w:numPr>
        <w:ind w:leftChars="0" w:firstLine="440" w:firstLineChars="200"/>
      </w:pPr>
      <w:r>
        <w:t>3.  方案支持用户手动微调目标值。</w:t>
      </w:r>
    </w:p>
    <w:p>
      <w:pPr>
        <w:pStyle w:val="4"/>
      </w:pPr>
      <w:r>
        <w:t>4.5 女性健康模块</w:t>
      </w:r>
    </w:p>
    <w:p>
      <w:pPr>
        <w:ind w:firstLine="440" w:firstLineChars="200"/>
      </w:pPr>
      <w:r>
        <w:t>功能描述：面向女性用户的专属健康管理功能，包含经期记录、排卵预测、健康建议。</w:t>
      </w:r>
    </w:p>
    <w:p>
      <w:pPr>
        <w:ind w:firstLine="440" w:firstLineChars="200"/>
      </w:pPr>
      <w:r>
        <w:t>用户场景：女性用户追踪经期周期，获取对应阶段的饮食运动建议。</w:t>
      </w:r>
    </w:p>
    <w:p>
      <w:pPr>
        <w:ind w:firstLine="440" w:firstLineChars="200"/>
      </w:pPr>
      <w:r>
        <w:t>业务规则：</w:t>
      </w:r>
    </w:p>
    <w:p>
      <w:pPr>
        <w:pStyle w:val="14"/>
        <w:numPr>
          <w:numId w:val="0"/>
        </w:numPr>
        <w:ind w:leftChars="0" w:firstLine="440" w:firstLineChars="200"/>
      </w:pPr>
      <w:r>
        <w:t>1.  支持记录经期开始/结束日期，自动预测下次经期与排卵期；</w:t>
      </w:r>
    </w:p>
    <w:p>
      <w:pPr>
        <w:pStyle w:val="14"/>
        <w:numPr>
          <w:numId w:val="0"/>
        </w:numPr>
        <w:ind w:leftChars="0" w:firstLine="440" w:firstLineChars="200"/>
      </w:pPr>
      <w:r>
        <w:t>2.  结合经期不同阶段，推送适配的饮食、运动与作息建议；</w:t>
      </w:r>
    </w:p>
    <w:p>
      <w:pPr>
        <w:pStyle w:val="14"/>
        <w:numPr>
          <w:numId w:val="0"/>
        </w:numPr>
        <w:ind w:leftChars="0" w:firstLine="440" w:firstLineChars="200"/>
      </w:pPr>
      <w:r>
        <w:t>3.  数据独立存储，保护用户隐私。</w:t>
      </w:r>
    </w:p>
    <w:p>
      <w:pPr>
        <w:pStyle w:val="4"/>
      </w:pPr>
      <w:r>
        <w:t>4.6 个人中心模块</w:t>
      </w:r>
    </w:p>
    <w:p>
      <w:r>
        <w:t>个人资料管理：身高、体重、年龄、性别、健身目标等基础信息设置；</w:t>
      </w:r>
    </w:p>
    <w:p>
      <w:r>
        <w:t>数据管理：历史记录查看与导出；</w:t>
      </w:r>
    </w:p>
    <w:p>
      <w:r>
        <w:t xml:space="preserve"> 通用设置：提醒开关、单位切换、隐私设置；</w:t>
      </w:r>
    </w:p>
    <w:p>
      <w:r>
        <w:t>多端同步：支持微信小程序、安卓、iOS多端数据同步互通。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五、核心算法规则</w:t>
      </w:r>
    </w:p>
    <w:p>
      <w:pPr>
        <w:pStyle w:val="4"/>
      </w:pPr>
      <w:r>
        <w:t>5.1 基础代谢率 BMR 计算</w:t>
      </w:r>
    </w:p>
    <w:p>
      <w:r>
        <w:t>采用 Mifflin-St Jeor 公式：</w:t>
      </w:r>
    </w:p>
    <w:p>
      <w:r>
        <w:t xml:space="preserve"> 男性：BMR = 13.7 × 体重(kg) + 5.0 × 身高(cm) - 6.8 × 年龄 + 66</w:t>
      </w:r>
    </w:p>
    <w:p>
      <w:r>
        <w:t>女性：BMR = 9.6 × 体重(kg) + 1.8 × 身高(cm) - 4.7 × 年龄 + 655</w:t>
      </w:r>
    </w:p>
    <w:p>
      <w:pPr>
        <w:pStyle w:val="4"/>
      </w:pPr>
      <w:r>
        <w:t>5.2 每日总消耗 TDEE 计算</w:t>
      </w:r>
    </w:p>
    <w:p>
      <w:r>
        <w:t>TDEE = BMR × 活动系数</w:t>
      </w:r>
    </w:p>
    <w:p>
      <w:r>
        <w:t>久坐（几乎不运动）：1.2</w:t>
      </w:r>
    </w:p>
    <w:p>
      <w:r>
        <w:t>轻度活动（每周 1-3 次运动）：1.375</w:t>
      </w:r>
    </w:p>
    <w:p>
      <w:r>
        <w:t>中度活动（每周 3-5 次运动）：1.55</w:t>
      </w:r>
    </w:p>
    <w:p>
      <w:r>
        <w:t xml:space="preserve"> 高度活动（每周 6-7 次运动）：1.725</w:t>
      </w:r>
    </w:p>
    <w:p>
      <w:pPr>
        <w:pStyle w:val="4"/>
      </w:pPr>
      <w:r>
        <w:t>5.3 运动热量消耗计算</w:t>
      </w:r>
    </w:p>
    <w:p>
      <w:r>
        <w:t>运动消耗（千卡） = MET 值 × 体重(kg) × 运动时长(小时)</w:t>
      </w:r>
    </w:p>
    <w:p>
      <w:r>
        <w:t>MET 为运动代谢当量，不同运动类型对应不同数值，内置运动库预设标准 MET 值。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六、AI 能力专项说明</w:t>
      </w:r>
    </w:p>
    <w:p>
      <w:pPr>
        <w:pStyle w:val="4"/>
      </w:pPr>
      <w:r>
        <w:t>6.1 AI 能力定位</w:t>
      </w:r>
    </w:p>
    <w:p>
      <w:r>
        <w:t>作为产品增值能力，辅助用户决策与数据洞察，不替代核心计算逻辑，核心热量、周期计算由本地规则保证准确性，多端统一AI能力输出标准。</w:t>
      </w:r>
    </w:p>
    <w:p>
      <w:pPr>
        <w:pStyle w:val="4"/>
      </w:pPr>
      <w:r>
        <w:t>6.2 Prompt 优化方向</w:t>
      </w:r>
    </w:p>
    <w:p>
      <w:pPr>
        <w:pStyle w:val="14"/>
      </w:pPr>
      <w:r>
        <w:t>角色设定：限定 AI 为健康管理助手，明确输出边界与专业范围；</w:t>
      </w:r>
    </w:p>
    <w:p>
      <w:pPr>
        <w:pStyle w:val="14"/>
      </w:pPr>
      <w:r>
        <w:t>数据注入：分析报告场景自动注入用户周期内真实数据，确保建议个性化；</w:t>
      </w:r>
    </w:p>
    <w:p>
      <w:pPr>
        <w:pStyle w:val="14"/>
      </w:pPr>
      <w:r>
        <w:t>输出规范：统一输出结构（总结-问题-建议），要求建议具体可执行、口语化易理解；</w:t>
      </w:r>
    </w:p>
    <w:p>
      <w:pPr>
        <w:pStyle w:val="14"/>
      </w:pPr>
      <w:r>
        <w:t>安全约束：强制添加免责声明，禁止输出疾病诊断、处方类内容。</w:t>
      </w:r>
    </w:p>
    <w:p>
      <w:pPr>
        <w:pStyle w:val="4"/>
      </w:pPr>
      <w:r>
        <w:t>6.3 质量评估标准</w:t>
      </w:r>
    </w:p>
    <w:p>
      <w:pPr>
        <w:pStyle w:val="14"/>
        <w:numPr>
          <w:numId w:val="0"/>
        </w:numPr>
        <w:ind w:leftChars="0"/>
      </w:pPr>
      <w:r>
        <w:t>1.  准确性：饮食运动建议符合通用健康常识，无事实错误；</w:t>
      </w:r>
    </w:p>
    <w:p>
      <w:pPr>
        <w:pStyle w:val="14"/>
        <w:numPr>
          <w:numId w:val="0"/>
        </w:numPr>
        <w:ind w:leftChars="0"/>
      </w:pPr>
      <w:r>
        <w:t>2.  相关性：建议与用户目标、身体数据强相关，避免泛泛而谈；</w:t>
      </w:r>
    </w:p>
    <w:p>
      <w:pPr>
        <w:pStyle w:val="14"/>
        <w:numPr>
          <w:numId w:val="0"/>
        </w:numPr>
        <w:ind w:leftChars="0"/>
      </w:pPr>
      <w:r>
        <w:t>3.  可用性：建议具备可操作性，用户可直接落地执行。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七、非功能需求</w:t>
      </w:r>
    </w:p>
    <w:p>
      <w:pPr>
        <w:pStyle w:val="4"/>
      </w:pPr>
      <w:r>
        <w:t>7.1 性能需求</w:t>
      </w:r>
    </w:p>
    <w:p>
      <w:pPr>
        <w:pStyle w:val="14"/>
        <w:numPr>
          <w:numId w:val="0"/>
        </w:numPr>
        <w:ind w:leftChars="0"/>
      </w:pPr>
      <w:r>
        <w:t>1.  小程序/APP冷启动时间 ≤2s，页面切换无明显卡顿；</w:t>
      </w:r>
    </w:p>
    <w:p>
      <w:pPr>
        <w:pStyle w:val="14"/>
        <w:numPr>
          <w:numId w:val="0"/>
        </w:numPr>
        <w:ind w:leftChars="0"/>
      </w:pPr>
      <w:r>
        <w:t>2.  AI 问答响应时间 ≤5s，分析报告生成时间 ≤10s；</w:t>
      </w:r>
    </w:p>
    <w:p>
      <w:pPr>
        <w:pStyle w:val="14"/>
        <w:numPr>
          <w:numId w:val="0"/>
        </w:numPr>
        <w:ind w:leftChars="0"/>
      </w:pPr>
      <w:r>
        <w:t>3.  图片加载、数据统计图表渲染流畅；</w:t>
      </w:r>
    </w:p>
    <w:p>
      <w:pPr>
        <w:pStyle w:val="14"/>
        <w:numPr>
          <w:numId w:val="0"/>
        </w:numPr>
        <w:ind w:leftChars="0"/>
      </w:pPr>
      <w:r>
        <w:t>4.  多端数据同步延迟 ≤1s。</w:t>
      </w:r>
    </w:p>
    <w:p>
      <w:pPr>
        <w:pStyle w:val="4"/>
      </w:pPr>
      <w:r>
        <w:t>7.2 兼容性需求</w:t>
      </w:r>
    </w:p>
    <w:p>
      <w:pPr>
        <w:pStyle w:val="14"/>
        <w:numPr>
          <w:numId w:val="0"/>
        </w:numPr>
        <w:ind w:leftChars="0"/>
      </w:pPr>
      <w:r>
        <w:t>1.  适配微信 iOS / 安卓双端主流机型；</w:t>
      </w:r>
    </w:p>
    <w:p>
      <w:pPr>
        <w:pStyle w:val="14"/>
        <w:numPr>
          <w:numId w:val="0"/>
        </w:numPr>
        <w:ind w:leftChars="0"/>
      </w:pPr>
      <w:r>
        <w:t>2.  适配安卓APK主流机型（Android 8.0及以上）；</w:t>
      </w:r>
    </w:p>
    <w:p>
      <w:pPr>
        <w:pStyle w:val="14"/>
        <w:numPr>
          <w:numId w:val="0"/>
        </w:numPr>
        <w:ind w:leftChars="0"/>
      </w:pPr>
      <w:r>
        <w:t>3.  适配iOS IPA主流机型（iOS 13.0及以上）；</w:t>
      </w:r>
    </w:p>
    <w:p>
      <w:pPr>
        <w:pStyle w:val="14"/>
        <w:numPr>
          <w:numId w:val="0"/>
        </w:numPr>
        <w:ind w:leftChars="0"/>
      </w:pPr>
      <w:r>
        <w:t>4.  适配不同屏幕尺寸，保证布局无错乱。</w:t>
      </w:r>
    </w:p>
    <w:p>
      <w:pPr>
        <w:pStyle w:val="4"/>
      </w:pPr>
      <w:r>
        <w:t>7.3 安全与隐私</w:t>
      </w:r>
    </w:p>
    <w:p>
      <w:pPr>
        <w:pStyle w:val="14"/>
        <w:numPr>
          <w:numId w:val="0"/>
        </w:numPr>
        <w:ind w:leftChars="0"/>
      </w:pPr>
      <w:r>
        <w:t>1.  用户健康数据本地加密存储，敏感信息不明文传输；</w:t>
      </w:r>
    </w:p>
    <w:p>
      <w:pPr>
        <w:pStyle w:val="14"/>
        <w:numPr>
          <w:numId w:val="0"/>
        </w:numPr>
        <w:ind w:leftChars="0"/>
      </w:pPr>
      <w:r>
        <w:t>2.  大模型 API 密钥独立配置，不提交至公开代码仓库；</w:t>
      </w:r>
    </w:p>
    <w:p>
      <w:pPr>
        <w:pStyle w:val="14"/>
        <w:numPr>
          <w:numId w:val="0"/>
        </w:numPr>
        <w:ind w:leftChars="0"/>
      </w:pPr>
      <w:r>
        <w:t>3.  严格遵守微信小程序、安卓、iOS各平台隐私合规规范，用户数据仅用于产品功能。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八、迭代规划</w:t>
      </w:r>
    </w:p>
    <w:p>
      <w:pPr>
        <w:pStyle w:val="4"/>
      </w:pPr>
      <w:r>
        <w:t>V1.0 内测版（当前版本）</w:t>
      </w:r>
    </w:p>
    <w:p>
      <w:r>
        <w:t>完成核心功能：热量计算、四大场景记录、体重目标、女性健康基础版；</w:t>
      </w:r>
    </w:p>
    <w:p>
      <w:r>
        <w:t>落地 AI 核心能力：对话助手、周/月健康分析报告；</w:t>
      </w:r>
    </w:p>
    <w:p>
      <w:r>
        <w:t>完成微信小程序端开发与内部测试，修复核心bug；</w:t>
      </w:r>
    </w:p>
    <w:p>
      <w:r>
        <w:t>完成安卓APK、iOS IPA打包适配，验证多端运行稳定性。</w:t>
      </w:r>
    </w:p>
    <w:p>
      <w:pPr>
        <w:pStyle w:val="4"/>
      </w:pPr>
      <w:r>
        <w:t>V1.1 迭代方向</w:t>
      </w:r>
    </w:p>
    <w:p>
      <w:pPr>
        <w:pStyle w:val="14"/>
        <w:numPr>
          <w:numId w:val="0"/>
        </w:numPr>
        <w:ind w:leftChars="0"/>
      </w:pPr>
      <w:r>
        <w:rPr>
          <w:rFonts w:hint="eastAsia" w:eastAsia="宋体"/>
          <w:lang w:val="en-US" w:eastAsia="zh-CN"/>
        </w:rPr>
        <w:t>1</w:t>
      </w:r>
      <w:r>
        <w:t>.  优化 AI 分析报告维度，增加营养成分分析；</w:t>
      </w:r>
    </w:p>
    <w:p>
      <w:pPr>
        <w:pStyle w:val="14"/>
        <w:numPr>
          <w:numId w:val="0"/>
        </w:numPr>
        <w:ind w:leftChars="0"/>
      </w:pPr>
      <w:r>
        <w:rPr>
          <w:rFonts w:hint="eastAsia" w:eastAsia="宋体"/>
          <w:lang w:val="en-US" w:eastAsia="zh-CN"/>
        </w:rPr>
        <w:t>2</w:t>
      </w:r>
      <w:r>
        <w:t>.  新增健康提醒推送（喝水、运动、经期）；</w:t>
      </w:r>
    </w:p>
    <w:p>
      <w:pPr>
        <w:pStyle w:val="14"/>
        <w:numPr>
          <w:numId w:val="0"/>
        </w:numPr>
        <w:ind w:leftChars="0"/>
      </w:pPr>
      <w:r>
        <w:rPr>
          <w:rFonts w:hint="eastAsia" w:eastAsia="宋体"/>
          <w:lang w:val="en-US" w:eastAsia="zh-CN"/>
        </w:rPr>
        <w:t>3</w:t>
      </w:r>
      <w:r>
        <w:t>.  优化界面交互与视觉体验，统一多端视觉风格。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九、变更记录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版本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日期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变更内容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变更人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V1.0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2026-06-13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初始版本，完成MVP全量需求梳理，补充多端适配说明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产品负责人</w:t>
            </w:r>
          </w:p>
        </w:tc>
      </w:tr>
    </w:tbl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3D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张鑫</cp:lastModifiedBy>
  <dcterms:modified xsi:type="dcterms:W3CDTF">2026-06-13T12:13:09Z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CB8A6C7530504C9AA03D81A4A4EB8DE8</vt:lpwstr>
  </property>
</Properties>
</file>